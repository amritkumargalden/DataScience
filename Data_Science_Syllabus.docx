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A62B" w14:textId="77777777" w:rsidR="00171534" w:rsidRDefault="00000000">
      <w:pPr>
        <w:pStyle w:val="Heading1"/>
      </w:pPr>
      <w:r>
        <w:t>Data Science with Python – 35 Hour Course Syllabus</w:t>
      </w:r>
    </w:p>
    <w:p w14:paraId="5E0991D1" w14:textId="77777777" w:rsidR="00171534" w:rsidRDefault="00000000">
      <w:r>
        <w:br/>
        <w:t>Course Focus: 20% Theory, 80% Practical</w:t>
      </w:r>
      <w:r>
        <w:br/>
      </w:r>
    </w:p>
    <w:p w14:paraId="302BE2BB" w14:textId="77777777" w:rsidR="00171534" w:rsidRDefault="00000000">
      <w:pPr>
        <w:pStyle w:val="Heading2"/>
      </w:pPr>
      <w:r>
        <w:t>Module 1: Introduction</w:t>
      </w:r>
    </w:p>
    <w:p w14:paraId="1EA5F7AD" w14:textId="77777777" w:rsidR="00171534" w:rsidRDefault="00000000">
      <w:r>
        <w:t>What is Data Science</w:t>
      </w:r>
      <w:r>
        <w:br/>
        <w:t>AI vs ML vs DL</w:t>
      </w:r>
      <w:r>
        <w:br/>
        <w:t>Lifecycle</w:t>
      </w:r>
      <w:r>
        <w:br/>
        <w:t>Applications</w:t>
      </w:r>
      <w:r>
        <w:br/>
        <w:t xml:space="preserve">Setup Python, VS Code, Anaconda, Jupyter, </w:t>
      </w:r>
      <w:proofErr w:type="spellStart"/>
      <w:r>
        <w:t>Colab</w:t>
      </w:r>
      <w:proofErr w:type="spellEnd"/>
    </w:p>
    <w:p w14:paraId="601B7639" w14:textId="77777777" w:rsidR="00171534" w:rsidRDefault="00000000">
      <w:pPr>
        <w:pStyle w:val="Heading2"/>
      </w:pPr>
      <w:r>
        <w:t>Module 2: Python Fundamentals</w:t>
      </w:r>
    </w:p>
    <w:p w14:paraId="18934266" w14:textId="77777777" w:rsidR="00171534" w:rsidRDefault="00000000">
      <w:r>
        <w:t>Variables, Data Types, Operators, Input/Output, Conditions, Loops, Functions, Collections, File Handling, Exception Handling</w:t>
      </w:r>
      <w:r>
        <w:br/>
        <w:t>Practical: Calculator, Grade System, ATM, Contact Book</w:t>
      </w:r>
    </w:p>
    <w:p w14:paraId="646706CA" w14:textId="77777777" w:rsidR="00171534" w:rsidRDefault="00000000">
      <w:pPr>
        <w:pStyle w:val="Heading2"/>
      </w:pPr>
      <w:r>
        <w:t>Module 3: NumPy</w:t>
      </w:r>
    </w:p>
    <w:p w14:paraId="5F7C5503" w14:textId="77777777" w:rsidR="00171534" w:rsidRDefault="00000000">
      <w:r>
        <w:t>Arrays, Indexing, Slicing, Math, Statistics</w:t>
      </w:r>
      <w:r>
        <w:br/>
        <w:t>Practical: Sales and Student datasets</w:t>
      </w:r>
    </w:p>
    <w:p w14:paraId="3FD647EE" w14:textId="77777777" w:rsidR="00171534" w:rsidRDefault="00000000">
      <w:pPr>
        <w:pStyle w:val="Heading2"/>
      </w:pPr>
      <w:r>
        <w:t>Module 4: Pandas</w:t>
      </w:r>
    </w:p>
    <w:p w14:paraId="1A924842" w14:textId="77777777" w:rsidR="00171534" w:rsidRDefault="00000000">
      <w:r>
        <w:t xml:space="preserve">Series, </w:t>
      </w:r>
      <w:proofErr w:type="spellStart"/>
      <w:r>
        <w:t>DataFrame</w:t>
      </w:r>
      <w:proofErr w:type="spellEnd"/>
      <w:r>
        <w:t xml:space="preserve">, CSV/Excel/JSON, Cleaning, Filtering, </w:t>
      </w:r>
      <w:proofErr w:type="spellStart"/>
      <w:r>
        <w:t>GroupBy</w:t>
      </w:r>
      <w:proofErr w:type="spellEnd"/>
      <w:r>
        <w:t>, Merge</w:t>
      </w:r>
      <w:r>
        <w:br/>
        <w:t>Practical: Employee, Bank and Student datasets</w:t>
      </w:r>
    </w:p>
    <w:p w14:paraId="78EADACC" w14:textId="77777777" w:rsidR="00171534" w:rsidRDefault="00000000">
      <w:pPr>
        <w:pStyle w:val="Heading2"/>
      </w:pPr>
      <w:r>
        <w:t>Module 5: SQL</w:t>
      </w:r>
    </w:p>
    <w:p w14:paraId="64D8C79B" w14:textId="77777777" w:rsidR="00171534" w:rsidRDefault="00000000">
      <w:r>
        <w:t>SELECT, WHERE, ORDER BY, GROUP BY, HAVING, JOIN, Aggregates</w:t>
      </w:r>
      <w:r>
        <w:br/>
        <w:t>Practical: Bank database queries</w:t>
      </w:r>
    </w:p>
    <w:p w14:paraId="6B6E7D1E" w14:textId="77777777" w:rsidR="00171534" w:rsidRDefault="00000000">
      <w:pPr>
        <w:pStyle w:val="Heading2"/>
      </w:pPr>
      <w:r>
        <w:t>Module 6: Statistics</w:t>
      </w:r>
    </w:p>
    <w:p w14:paraId="08C2D2C0" w14:textId="77777777" w:rsidR="00171534" w:rsidRDefault="00000000">
      <w:r>
        <w:t>Mean, Median, Mode, Variance, Std Dev, Correlation, Outliers</w:t>
      </w:r>
    </w:p>
    <w:p w14:paraId="351BC420" w14:textId="77777777" w:rsidR="00171534" w:rsidRDefault="00000000">
      <w:pPr>
        <w:pStyle w:val="Heading2"/>
      </w:pPr>
      <w:r>
        <w:t>Module 7: Visualization</w:t>
      </w:r>
    </w:p>
    <w:p w14:paraId="053FD832" w14:textId="77777777" w:rsidR="00171534" w:rsidRDefault="00000000">
      <w:r>
        <w:t>Matplotlib, Seaborn, Line, Bar, Pie, Histogram, Scatter, Boxplot, Heatmap</w:t>
      </w:r>
    </w:p>
    <w:p w14:paraId="7D559E19" w14:textId="77777777" w:rsidR="00171534" w:rsidRDefault="00000000">
      <w:pPr>
        <w:pStyle w:val="Heading2"/>
      </w:pPr>
      <w:r>
        <w:t>Module 8: EDA</w:t>
      </w:r>
    </w:p>
    <w:p w14:paraId="589F1E2A" w14:textId="77777777" w:rsidR="00171534" w:rsidRDefault="00000000">
      <w:r>
        <w:t>Data Cleaning, Feature Selection, Correlation, Business Insights</w:t>
      </w:r>
      <w:r>
        <w:br/>
        <w:t>Practical: Netflix dataset</w:t>
      </w:r>
    </w:p>
    <w:p w14:paraId="6B551F7A" w14:textId="77777777" w:rsidR="00171534" w:rsidRDefault="00000000">
      <w:pPr>
        <w:pStyle w:val="Heading2"/>
      </w:pPr>
      <w:r>
        <w:lastRenderedPageBreak/>
        <w:t>Module 9: Machine Learning</w:t>
      </w:r>
    </w:p>
    <w:p w14:paraId="3BA56C94" w14:textId="77777777" w:rsidR="00171534" w:rsidRDefault="00000000">
      <w:r>
        <w:t>Supervised/Unsupervised, Train/Test Split, Linear Regression, Logistic Regression, Decision Tree, Random Forest, K-Means</w:t>
      </w:r>
      <w:r>
        <w:br/>
        <w:t>Projects: House Price, Loan Approval, Student Pass/Fail</w:t>
      </w:r>
    </w:p>
    <w:p w14:paraId="54433AE9" w14:textId="77777777" w:rsidR="00171534" w:rsidRDefault="00000000">
      <w:pPr>
        <w:pStyle w:val="Heading2"/>
      </w:pPr>
      <w:r>
        <w:t>Module 10: Capstone Project</w:t>
      </w:r>
    </w:p>
    <w:p w14:paraId="3237F1FC" w14:textId="77777777" w:rsidR="00171534" w:rsidRDefault="00000000">
      <w:r>
        <w:t>Problem Definition, Data Collection, Cleaning, Analysis, Visualization, Model Building, Presentation</w:t>
      </w:r>
    </w:p>
    <w:p w14:paraId="274B1542" w14:textId="77777777" w:rsidR="00171534" w:rsidRDefault="00000000">
      <w:pPr>
        <w:pStyle w:val="Heading2"/>
      </w:pPr>
      <w:r>
        <w:t>Hands-on Datasets</w:t>
      </w:r>
    </w:p>
    <w:p w14:paraId="067B4E1C" w14:textId="77777777" w:rsidR="00171534" w:rsidRDefault="00000000">
      <w:pPr>
        <w:pStyle w:val="ListBullet"/>
      </w:pPr>
      <w:r>
        <w:t>Student Performance</w:t>
      </w:r>
    </w:p>
    <w:p w14:paraId="43704670" w14:textId="77777777" w:rsidR="00171534" w:rsidRDefault="00000000">
      <w:pPr>
        <w:pStyle w:val="ListBullet"/>
      </w:pPr>
      <w:r>
        <w:t>Bank Loan</w:t>
      </w:r>
    </w:p>
    <w:p w14:paraId="454B0E5B" w14:textId="77777777" w:rsidR="00171534" w:rsidRDefault="00000000">
      <w:pPr>
        <w:pStyle w:val="ListBullet"/>
      </w:pPr>
      <w:r>
        <w:t>Employee Salary</w:t>
      </w:r>
    </w:p>
    <w:p w14:paraId="6B728077" w14:textId="77777777" w:rsidR="00171534" w:rsidRDefault="00000000">
      <w:pPr>
        <w:pStyle w:val="ListBullet"/>
      </w:pPr>
      <w:r>
        <w:t>Supermarket Sales</w:t>
      </w:r>
    </w:p>
    <w:p w14:paraId="22B7330B" w14:textId="77777777" w:rsidR="00171534" w:rsidRDefault="00000000">
      <w:pPr>
        <w:pStyle w:val="ListBullet"/>
      </w:pPr>
      <w:r>
        <w:t>Netflix</w:t>
      </w:r>
    </w:p>
    <w:p w14:paraId="692DF05B" w14:textId="77777777" w:rsidR="00171534" w:rsidRDefault="00000000">
      <w:pPr>
        <w:pStyle w:val="ListBullet"/>
      </w:pPr>
      <w:r>
        <w:t>Hospital</w:t>
      </w:r>
    </w:p>
    <w:p w14:paraId="226AB837" w14:textId="77777777" w:rsidR="00171534" w:rsidRDefault="00000000">
      <w:pPr>
        <w:pStyle w:val="ListBullet"/>
      </w:pPr>
      <w:r>
        <w:t>House Price</w:t>
      </w:r>
    </w:p>
    <w:p w14:paraId="7329D1B2" w14:textId="77777777" w:rsidR="00171534" w:rsidRDefault="00000000">
      <w:pPr>
        <w:pStyle w:val="ListBullet"/>
      </w:pPr>
      <w:r>
        <w:t>Customer Churn</w:t>
      </w:r>
    </w:p>
    <w:p w14:paraId="265E90F4" w14:textId="77777777" w:rsidR="00171534" w:rsidRDefault="00000000">
      <w:pPr>
        <w:pStyle w:val="Heading2"/>
      </w:pPr>
      <w:r>
        <w:t>Software &amp; Libraries</w:t>
      </w:r>
    </w:p>
    <w:p w14:paraId="14EB9AB7" w14:textId="77777777" w:rsidR="00171534" w:rsidRDefault="00000000">
      <w:r>
        <w:t xml:space="preserve">Python, Anaconda, VS Code, Jupyter Notebook, Google </w:t>
      </w:r>
      <w:proofErr w:type="spellStart"/>
      <w:r>
        <w:t>Colab</w:t>
      </w:r>
      <w:proofErr w:type="spellEnd"/>
      <w:r>
        <w:t>, MySQL/PostgreSQL, Git</w:t>
      </w:r>
    </w:p>
    <w:p w14:paraId="2D9B0931" w14:textId="77777777" w:rsidR="00171534" w:rsidRDefault="00000000">
      <w:r>
        <w:t xml:space="preserve">Libraries: </w:t>
      </w:r>
      <w:proofErr w:type="spellStart"/>
      <w:r>
        <w:t>numpy</w:t>
      </w:r>
      <w:proofErr w:type="spellEnd"/>
      <w:r>
        <w:t xml:space="preserve">, pandas, matplotlib, seaborn, scikit-learn, </w:t>
      </w:r>
      <w:proofErr w:type="spellStart"/>
      <w:r>
        <w:t>openpyxl</w:t>
      </w:r>
      <w:proofErr w:type="spellEnd"/>
      <w:r>
        <w:t xml:space="preserve">, </w:t>
      </w:r>
      <w:proofErr w:type="spellStart"/>
      <w:r>
        <w:t>plotly</w:t>
      </w:r>
      <w:proofErr w:type="spellEnd"/>
    </w:p>
    <w:sectPr w:rsidR="001715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3459C" w14:textId="77777777" w:rsidR="00F32BF3" w:rsidRDefault="00F32BF3">
      <w:pPr>
        <w:spacing w:line="240" w:lineRule="auto"/>
      </w:pPr>
      <w:r>
        <w:separator/>
      </w:r>
    </w:p>
  </w:endnote>
  <w:endnote w:type="continuationSeparator" w:id="0">
    <w:p w14:paraId="5AA9213F" w14:textId="77777777" w:rsidR="00F32BF3" w:rsidRDefault="00F32B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5A309" w14:textId="77777777" w:rsidR="00F32BF3" w:rsidRDefault="00F32BF3">
      <w:pPr>
        <w:spacing w:after="0"/>
      </w:pPr>
      <w:r>
        <w:separator/>
      </w:r>
    </w:p>
  </w:footnote>
  <w:footnote w:type="continuationSeparator" w:id="0">
    <w:p w14:paraId="3023B57E" w14:textId="77777777" w:rsidR="00F32BF3" w:rsidRDefault="00F32B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9045513">
    <w:abstractNumId w:val="5"/>
  </w:num>
  <w:num w:numId="2" w16cid:durableId="291522638">
    <w:abstractNumId w:val="3"/>
  </w:num>
  <w:num w:numId="3" w16cid:durableId="1537617323">
    <w:abstractNumId w:val="2"/>
  </w:num>
  <w:num w:numId="4" w16cid:durableId="1816751317">
    <w:abstractNumId w:val="4"/>
  </w:num>
  <w:num w:numId="5" w16cid:durableId="1952937732">
    <w:abstractNumId w:val="1"/>
  </w:num>
  <w:num w:numId="6" w16cid:durableId="63514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534"/>
    <w:rsid w:val="0029639D"/>
    <w:rsid w:val="00326F90"/>
    <w:rsid w:val="00545FF6"/>
    <w:rsid w:val="00657B76"/>
    <w:rsid w:val="00AA1D8D"/>
    <w:rsid w:val="00B47730"/>
    <w:rsid w:val="00CB0664"/>
    <w:rsid w:val="00F32BF3"/>
    <w:rsid w:val="00FC693F"/>
    <w:rsid w:val="FD9FA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A82C9"/>
  <w14:defaultImageDpi w14:val="300"/>
  <w15:docId w15:val="{D1D381C3-D3F6-4ED3-8CFF-3C22ABF3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Amrit Tamang</cp:lastModifiedBy>
  <cp:revision>2</cp:revision>
  <dcterms:created xsi:type="dcterms:W3CDTF">2026-07-30T08:26:00Z</dcterms:created>
  <dcterms:modified xsi:type="dcterms:W3CDTF">2026-07-30T08:26:00Z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0809E541B1D61F0F5DAA4C6AD8913BDA_42</vt:lpwstr>
  </property>
</Properties>
</file>